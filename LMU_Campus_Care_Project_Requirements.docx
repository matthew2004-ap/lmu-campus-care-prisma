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68100">
      <w:pPr>
        <w:pStyle w:val="36"/>
      </w:pPr>
      <w:r>
        <w:t>LMU Campus Care - Project Requirements</w:t>
      </w:r>
    </w:p>
    <w:p w14:paraId="03E0471F">
      <w:r>
        <w:rPr>
          <w:b/>
        </w:rPr>
        <w:t>Student Portal</w:t>
      </w:r>
      <w:r>
        <w:rPr>
          <w:b/>
        </w:rPr>
        <w:br w:type="textWrapping"/>
      </w:r>
      <w:r>
        <w:rPr>
          <w:b/>
        </w:rPr>
        <w:t>1) Arrival</w:t>
      </w:r>
      <w:r>
        <w:rPr>
          <w:b/>
        </w:rPr>
        <w:br w:type="textWrapping"/>
      </w:r>
      <w:r>
        <w:t>On the Student portal I want the page to have a place called "Arrival desk", inside arrival desk</w:t>
      </w:r>
      <w:r>
        <w:br w:type="textWrapping"/>
      </w:r>
      <w:r>
        <w:rPr>
          <w:b/>
        </w:rPr>
        <w:t>Heading: REGISTER INCOMING GOODS.</w:t>
      </w:r>
      <w:r>
        <w:rPr>
          <w:b/>
        </w:rPr>
        <w:br w:type="textWrapping"/>
      </w:r>
      <w:r>
        <w:t>It should have Student name, Registration number, Item description, Quantity of Goods expected and also a place for additional note, expected date, School student School mail address.</w:t>
      </w:r>
      <w:r>
        <w:br w:type="textWrapping"/>
      </w:r>
      <w:r>
        <w:t>Apart from the "Register Incoming Goods" board or page. I want another section/page/board where they (students) can track their goods or belongings when their goods has been picked up, list of contraband items found in the packages during inspection, ready for pick up page (it shows if the student package is ready for pick up or it is still under inspection) and also if the package will be self pickup or will need a transport which will cost additional charges to the hostel.</w:t>
      </w:r>
      <w:r>
        <w:br w:type="textWrapping"/>
      </w:r>
      <w:r>
        <w:br w:type="textWrapping"/>
      </w:r>
    </w:p>
    <w:p w14:paraId="7F9D51D4">
      <w:r>
        <w:rPr>
          <w:b/>
        </w:rPr>
        <w:t>2) GATE DATE</w:t>
      </w:r>
      <w:r>
        <w:rPr>
          <w:b/>
        </w:rPr>
        <w:br w:type="textWrapping"/>
      </w:r>
      <w:r>
        <w:t>What this page / section does is that it inform the student about the schedule date of the student council. Their opening days and time. I want this page or section to known be called then thing "Official Gate Date"</w:t>
      </w:r>
      <w:r>
        <w:br w:type="textWrapping"/>
      </w:r>
      <w:r>
        <w:rPr>
          <w:b/>
        </w:rPr>
        <w:t>Heading: PLAN YOUR ARRIVAL AROUND OFFICIAL SCHEDULE</w:t>
      </w:r>
      <w:r>
        <w:rPr>
          <w:b/>
        </w:rPr>
        <w:br w:type="textWrapping"/>
      </w:r>
      <w:r>
        <w:t>Sub-header: Check when the campus gate is open for receiving goods. This is to see the working days, time of the student council.</w:t>
      </w:r>
      <w:r>
        <w:br w:type="textWrapping"/>
      </w:r>
      <w:r>
        <w:br w:type="textWrapping"/>
      </w:r>
    </w:p>
    <w:p w14:paraId="1AB0E772">
      <w:r>
        <w:rPr>
          <w:b/>
        </w:rPr>
        <w:t>3) LOST AND FOUND</w:t>
      </w:r>
      <w:r>
        <w:rPr>
          <w:b/>
        </w:rPr>
        <w:br w:type="textWrapping"/>
      </w:r>
      <w:r>
        <w:t>I want this page to be where student can report missing items</w:t>
      </w:r>
      <w:r>
        <w:br w:type="textWrapping"/>
      </w:r>
      <w:r>
        <w:rPr>
          <w:b/>
        </w:rPr>
        <w:t>Heading: Report missing item</w:t>
      </w:r>
      <w:r>
        <w:rPr>
          <w:b/>
        </w:rPr>
        <w:br w:type="textWrapping"/>
      </w:r>
      <w:r>
        <w:rPr>
          <w:b/>
        </w:rPr>
        <w:t>Sub-Header: Let us know what you have lost and we will help you find it</w:t>
      </w:r>
      <w:r>
        <w:rPr>
          <w:b/>
        </w:rPr>
        <w:br w:type="textWrapping"/>
      </w:r>
      <w:r>
        <w:t>I want this page to have a Item name, last seen at, School mail address, registration number / Matric Number, Proof of Ownership (upload a picture and also give a description of the missing items, note: the items can be more than one). Full detailed description about the missing item.</w:t>
      </w:r>
      <w:r>
        <w:br w:type="textWrapping"/>
      </w:r>
      <w:r>
        <w:t>Under the lost and found, I want a page / section / board that display item found by student.</w:t>
      </w:r>
      <w:r>
        <w:br w:type="textWrapping"/>
      </w:r>
      <w:r>
        <w:t>Also create a page / section / board that display list of item found by the student council (P.R.O) and also if such item has been claimed an indicator should show that the item has been claimed by whosoever own it and also a beautiful animation for this site.</w:t>
      </w:r>
      <w:r>
        <w:br w:type="textWrapping"/>
      </w:r>
      <w:r>
        <w:br w:type="textWrapping"/>
      </w:r>
    </w:p>
    <w:p w14:paraId="54E2EFAC">
      <w:r>
        <w:rPr>
          <w:b/>
        </w:rPr>
        <w:t>4) Hostel Watch</w:t>
      </w:r>
      <w:r>
        <w:rPr>
          <w:b/>
        </w:rPr>
        <w:br w:type="textWrapping"/>
      </w:r>
      <w:r>
        <w:t>Under hostel watch, it is a page, section board that student can report hostel maintenance issues</w:t>
      </w:r>
      <w:r>
        <w:br w:type="textWrapping"/>
      </w:r>
      <w:r>
        <w:rPr>
          <w:b/>
        </w:rPr>
        <w:t>Heading: Report Hostel maintenance issues</w:t>
      </w:r>
      <w:r>
        <w:rPr>
          <w:b/>
        </w:rPr>
        <w:br w:type="textWrapping"/>
      </w:r>
      <w:r>
        <w:rPr>
          <w:b/>
        </w:rPr>
        <w:t>Sub-heading: Let maintenance know about the issues in your hostel.</w:t>
      </w:r>
      <w:r>
        <w:rPr>
          <w:b/>
        </w:rPr>
        <w:br w:type="textWrapping"/>
      </w:r>
      <w:r>
        <w:t>It should have: Hostel / Hall / Block name, issue type (Carpentry, Electrical, Water, Registration issue, Etc. Security issue), Room Area, Priority of the issue (High, Medium, Low), Issue detail description.</w:t>
      </w:r>
      <w:r>
        <w:br w:type="textWrapping"/>
      </w:r>
      <w:r>
        <w:br w:type="textWrapping"/>
      </w:r>
    </w:p>
    <w:p w14:paraId="05FF9E15">
      <w:r>
        <w:t>NOTE: On the student Portal NavBar, (I want the Landmark University official colour ) It should have authentication / sign in or login page to ensure each student can create an account alongside side the "Arrival, Gate Date, Lost and Found, and also Hostel Watch" to be listed on the NavBar, and also a place where each student can create / set-up profile (upload their picture, name and all their necessary student information) and also a sign out button that takes them to the homepage for the student portal. I want a beautiful UI/UX design that is a professional one that fix Landmark University and also make this portal look professional according to your best knowledge.</w:t>
      </w:r>
      <w:r>
        <w:br w:type="textWrapping"/>
      </w:r>
      <w:r>
        <w:br w:type="textWrapping"/>
      </w:r>
    </w:p>
    <w:p w14:paraId="2839D599">
      <w:r>
        <w:rPr>
          <w:b/>
        </w:rPr>
        <w:t>Council Portal</w:t>
      </w:r>
      <w:r>
        <w:rPr>
          <w:b/>
        </w:rPr>
        <w:br w:type="textWrapping"/>
      </w:r>
      <w:r>
        <w:t>This side of the website is routed to P.R.O, Welfare, Transport, V-C/M each with their own authentication to avoid clash.</w:t>
      </w:r>
      <w:r>
        <w:br w:type="textWrapping"/>
      </w:r>
      <w:r>
        <w:br w:type="textWrapping"/>
      </w:r>
    </w:p>
    <w:p w14:paraId="292427D8">
      <w:r>
        <w:rPr>
          <w:b/>
        </w:rPr>
        <w:t>P.R.O.</w:t>
      </w:r>
      <w:r>
        <w:rPr>
          <w:b/>
        </w:rPr>
        <w:br w:type="textWrapping"/>
      </w:r>
      <w:r>
        <w:t>The P.R.O page / section / board is in charge of the lost and found. It is connection: What the P.R.O section does</w:t>
      </w:r>
      <w:r>
        <w:br w:type="textWrapping"/>
      </w:r>
      <w:r>
        <w:t>a) Receive the reported issues from the student portal or what is been reported by the student from the student portal and see all the list of the reported issue</w:t>
      </w:r>
      <w:r>
        <w:br w:type="textWrapping"/>
      </w:r>
      <w:r>
        <w:t>b) Apart from receiving reported issues, they can also make up their own reported issues, that is in case they found any missing item that belongs to any student, they can display it, which will also reflect on the student portal page and if any student should sign in they can see such report or found items.</w:t>
      </w:r>
      <w:r>
        <w:br w:type="textWrapping"/>
      </w:r>
      <w:r>
        <w:br w:type="textWrapping"/>
      </w:r>
    </w:p>
    <w:p w14:paraId="31E028BF">
      <w:r>
        <w:rPr>
          <w:b/>
        </w:rPr>
        <w:t>WELFARE</w:t>
      </w:r>
      <w:r>
        <w:rPr>
          <w:b/>
        </w:rPr>
        <w:br w:type="textWrapping"/>
      </w:r>
      <w:r>
        <w:t>In charge of Gate Pick-up, Inspection of student ordered goods and packages, flag any contraband item found in the packages, Notify transport (if a student need transport delivery and therefore addition charge will be charged for such good that is a package is #1000).</w:t>
      </w:r>
      <w:r>
        <w:br w:type="textWrapping"/>
      </w:r>
      <w:r>
        <w:br w:type="textWrapping"/>
      </w:r>
    </w:p>
    <w:p w14:paraId="7AE23B32">
      <w:r>
        <w:rPr>
          <w:b/>
        </w:rPr>
        <w:t>TRANSPORT</w:t>
      </w:r>
      <w:r>
        <w:rPr>
          <w:b/>
        </w:rPr>
        <w:br w:type="textWrapping"/>
      </w:r>
      <w:r>
        <w:t>In charge of delivering packages and goods to their resolved place.</w:t>
      </w:r>
      <w:r>
        <w:br w:type="textWrapping"/>
      </w:r>
      <w:r>
        <w:br w:type="textWrapping"/>
      </w:r>
    </w:p>
    <w:p w14:paraId="73F2142F">
      <w:r>
        <w:rPr>
          <w:b/>
        </w:rPr>
        <w:t>V. C. M.</w:t>
      </w:r>
      <w:r>
        <w:rPr>
          <w:b/>
        </w:rPr>
        <w:br w:type="textWrapping"/>
      </w:r>
      <w:r>
        <w:t>Oversees the portal operation.</w:t>
      </w:r>
      <w:r>
        <w:br w:type="textWrapping"/>
      </w:r>
      <w:r>
        <w:t>On the website it is "LANDMARK UNIVERSITY CAMPUS CARE" along side with the University official logo.</w:t>
      </w:r>
      <w:r>
        <w:br w:type="textWrapping"/>
      </w:r>
      <w:r>
        <w:t>But on a browser Tab is should display LMU Campus Care along with the Landmark University logo.</w:t>
      </w:r>
      <w:r>
        <w:br w:type="textWrapping"/>
      </w:r>
      <w:r>
        <w:br w:type="textWrapping"/>
      </w:r>
    </w:p>
    <w:p w14:paraId="04298903">
      <w:pPr>
        <w:numPr>
          <w:ilvl w:val="0"/>
          <w:numId w:val="7"/>
        </w:numPr>
        <w:ind w:left="420" w:leftChars="0" w:hanging="420" w:firstLineChars="0"/>
        <w:rPr>
          <w:rFonts w:hint="default"/>
          <w:lang w:val="en-US"/>
        </w:rPr>
      </w:pPr>
      <w:r>
        <w:rPr>
          <w:b/>
        </w:rPr>
        <w:t>Short Summary of the Project</w:t>
      </w:r>
      <w:r>
        <w:rPr>
          <w:b/>
        </w:rPr>
        <w:br w:type="textWrapping"/>
      </w:r>
      <w:r>
        <w:t>This project is about developing a website or an app that will structure the arrival of student goods or orders. Now with the projects we will be able to tackle so many things</w:t>
      </w:r>
      <w:r>
        <w:br w:type="textWrapping"/>
      </w:r>
      <w:r>
        <w:t>i) Releasing the student council from living having to be surprised by the arrival of new goods with and well structured way of planning the arrival of goods.</w:t>
      </w:r>
      <w:r>
        <w:br w:type="textWrapping"/>
      </w:r>
      <w:r>
        <w:t>ii) Create a structured way of which the student can tell the school when their orders or goods will be coming and allow the student council to view and know the amount of goods coming in and when</w:t>
      </w:r>
      <w:r>
        <w:br w:type="textWrapping"/>
      </w:r>
      <w:r>
        <w:t>iii) the project will prevent student from having to come to the welfare office to check for their goods but with this, the student council will be able to make available the goods that are ready to be picked up and also allow the student council to bring goods to the hostels of the students with the data provided by the student.</w:t>
      </w:r>
      <w:r>
        <w:br w:type="textWrapping"/>
      </w:r>
      <w:r>
        <w:t>Also, it can also be done that the student council can set official date for which he/she is able to get order/goods/packages from the gate and allow stress free working.</w:t>
      </w:r>
      <w:r>
        <w:br w:type="textWrapping"/>
      </w:r>
      <w:r>
        <w:t>iv) Create a place for lost and found where the student council can displace missing items or student can complaint about their missing items also creating a way for which the student can verify their ownership if their item is found on the site.</w:t>
      </w:r>
      <w:r>
        <w:br w:type="textWrapping"/>
      </w:r>
      <w:r>
        <w:t>v) Create a space for which the school can keep track of what is going on in the hostel such as carpentry works, electric problem, registration -&gt; the school will be able to identify or know the urgent needs in the hostels and those that are not.</w:t>
      </w:r>
      <w:r>
        <w:br w:type="textWrapping"/>
      </w:r>
      <w:r>
        <w:rPr>
          <w:rFonts w:hint="default"/>
          <w:lang w:val="en-US"/>
        </w:rPr>
        <w:t>For the database I want postgreSQL for it</w:t>
      </w:r>
      <w:r>
        <w:rPr>
          <w:rFonts w:hint="default"/>
          <w:lang w:val="en-US"/>
        </w:rPr>
        <w:br w:type="textWrapping"/>
      </w:r>
      <w:r>
        <w:rPr>
          <w:rFonts w:hint="default"/>
          <w:lang w:val="en-US"/>
        </w:rPr>
        <w:t>Use nextjs , react, typescript, and a strong backen</w:t>
      </w:r>
      <w:bookmarkStart w:id="0" w:name="_GoBack"/>
      <w:bookmarkEnd w:id="0"/>
      <w:r>
        <w:rPr>
          <w:rFonts w:hint="default"/>
          <w:lang w:val="en-US"/>
        </w:rPr>
        <w:t>d with strong authentication for the that can store Multiple data and also if there is away it can be connected with Google authentication ,it will be preferable</w:t>
      </w:r>
    </w:p>
    <w:p w14:paraId="5DF90DE4">
      <w:pPr>
        <w:numPr>
          <w:numId w:val="0"/>
        </w:numPr>
        <w:ind w:leftChars="0"/>
        <w:rPr>
          <w:rFonts w:hint="default"/>
          <w:lang w:val="en-US"/>
        </w:rPr>
      </w:pPr>
      <w:r>
        <w:rPr>
          <w:rFonts w:hint="default"/>
          <w:lang w:val="en-US"/>
        </w:rPr>
        <w:t xml:space="preserve">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74A83E7"/>
    <w:multiLevelType w:val="singleLevel"/>
    <w:tmpl w:val="374A83E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C213FF"/>
    <w:rsid w:val="565223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1070</Words>
  <Characters>5039</Characters>
  <Lines>0</Lines>
  <Paragraphs>0</Paragraphs>
  <TotalTime>7</TotalTime>
  <ScaleCrop>false</ScaleCrop>
  <LinksUpToDate>false</LinksUpToDate>
  <CharactersWithSpaces>6063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Feranmi Adewale</cp:lastModifiedBy>
  <dcterms:modified xsi:type="dcterms:W3CDTF">2026-08-21T17:04:11Z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eyJoZGlkIjoiMzQ1YTA0MzdjOThhMmVjNzYyM2IxNmU5ZjY1ZDczNjUifQ==</vt:lpwstr>
  </property>
  <property fmtid="{D5CDD505-2E9C-101B-9397-08002B2CF9AE}" pid="3" name="KSOProductBuildVer">
    <vt:lpwstr>2057-12.2.0.23206</vt:lpwstr>
  </property>
  <property fmtid="{D5CDD505-2E9C-101B-9397-08002B2CF9AE}" pid="4" name="ICV">
    <vt:lpwstr>9C497D8FD95A48C9A63AF4190C730B2E_12</vt:lpwstr>
  </property>
</Properties>
</file>